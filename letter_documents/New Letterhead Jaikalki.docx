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122" w:rsidRPr="001658A0" w:rsidRDefault="000F7122" w:rsidP="001658A0">
      <w:bookmarkStart w:id="0" w:name="_GoBack"/>
      <w:bookmarkEnd w:id="0"/>
    </w:p>
    <w:sectPr w:rsidR="000F7122" w:rsidRPr="001658A0" w:rsidSect="00DD16D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997" w:right="1296" w:bottom="1843" w:left="1584" w:header="426" w:footer="2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D96" w:rsidRDefault="003B4D96">
      <w:pPr>
        <w:spacing w:after="0"/>
      </w:pPr>
      <w:r>
        <w:separator/>
      </w:r>
    </w:p>
    <w:p w:rsidR="003B4D96" w:rsidRDefault="003B4D96"/>
  </w:endnote>
  <w:endnote w:type="continuationSeparator" w:id="0">
    <w:p w:rsidR="003B4D96" w:rsidRDefault="003B4D96">
      <w:pPr>
        <w:spacing w:after="0"/>
      </w:pPr>
      <w:r>
        <w:continuationSeparator/>
      </w:r>
    </w:p>
    <w:p w:rsidR="003B4D96" w:rsidRDefault="003B4D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FE4" w:rsidRPr="00681FE4" w:rsidRDefault="00681FE4" w:rsidP="00681FE4">
    <w:pPr>
      <w:pStyle w:val="Header"/>
      <w:tabs>
        <w:tab w:val="right" w:pos="9026"/>
      </w:tabs>
      <w:jc w:val="left"/>
      <w:rPr>
        <w:b/>
        <w:color w:val="562C12"/>
        <w:sz w:val="16"/>
      </w:rPr>
    </w:pPr>
    <w:r w:rsidRPr="001F7E3A">
      <w:rPr>
        <w:b/>
        <w:i/>
        <w:noProof/>
        <w:sz w:val="48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DA6FD92" wp14:editId="6A5AAEE4">
              <wp:simplePos x="0" y="0"/>
              <wp:positionH relativeFrom="column">
                <wp:posOffset>-1059815</wp:posOffset>
              </wp:positionH>
              <wp:positionV relativeFrom="paragraph">
                <wp:posOffset>-124460</wp:posOffset>
              </wp:positionV>
              <wp:extent cx="7806690" cy="2540"/>
              <wp:effectExtent l="0" t="0" r="22860" b="3556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06690" cy="2540"/>
                      </a:xfrm>
                      <a:prstGeom prst="line">
                        <a:avLst/>
                      </a:prstGeom>
                      <a:ln>
                        <a:solidFill>
                          <a:srgbClr val="4B2A1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291D5E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45pt,-9.8pt" to="531.25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" strokecolor="#4b2a11"/>
          </w:pict>
        </mc:Fallback>
      </mc:AlternateContent>
    </w:r>
    <w:r>
      <w:rPr>
        <w:color w:val="562C12"/>
        <w:sz w:val="16"/>
      </w:rPr>
      <w:tab/>
    </w:r>
    <w:r w:rsidR="00745C7D" w:rsidRPr="00681FE4">
      <w:rPr>
        <w:b/>
        <w:noProof/>
        <w:sz w:val="36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601C3BF7" wp14:editId="7DA5A717">
              <wp:simplePos x="0" y="0"/>
              <wp:positionH relativeFrom="page">
                <wp:posOffset>-212090</wp:posOffset>
              </wp:positionH>
              <wp:positionV relativeFrom="page">
                <wp:posOffset>9581608</wp:posOffset>
              </wp:positionV>
              <wp:extent cx="7772400" cy="1104900"/>
              <wp:effectExtent l="0" t="0" r="0" b="0"/>
              <wp:wrapNone/>
              <wp:docPr id="19" name="Group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04900"/>
                        <a:chOff x="12540" y="4878"/>
                        <a:chExt cx="7765212" cy="2812164"/>
                      </a:xfrm>
                    </wpg:grpSpPr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32C05F" id="Group 19" o:spid="_x0000_s1026" style="position:absolute;margin-left:-16.7pt;margin-top:754.45pt;width:612pt;height:87pt;z-index:-251651073;mso-position-horizontal-relative:page;mso-position-vertical-relative:page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">
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  <w:r w:rsidRPr="00681FE4">
      <w:rPr>
        <w:b/>
        <w:color w:val="562C12"/>
        <w:sz w:val="16"/>
      </w:rPr>
      <w:t>Corporate Office:</w:t>
    </w:r>
  </w:p>
  <w:p w:rsidR="00E210CD" w:rsidRPr="00681FE4" w:rsidRDefault="00AC2436" w:rsidP="00681FE4">
    <w:pPr>
      <w:pStyle w:val="Header"/>
      <w:tabs>
        <w:tab w:val="right" w:pos="9026"/>
      </w:tabs>
      <w:rPr>
        <w:b/>
        <w:color w:val="562C12"/>
        <w:sz w:val="16"/>
      </w:rPr>
    </w:pPr>
    <w:proofErr w:type="spellStart"/>
    <w:r>
      <w:rPr>
        <w:b/>
        <w:color w:val="562C12"/>
        <w:sz w:val="16"/>
      </w:rPr>
      <w:t>Sh</w:t>
    </w:r>
    <w:proofErr w:type="spellEnd"/>
    <w:r>
      <w:rPr>
        <w:b/>
        <w:color w:val="562C12"/>
        <w:sz w:val="16"/>
      </w:rPr>
      <w:t xml:space="preserve"> N B-2</w:t>
    </w:r>
    <w:r w:rsidR="00656F5A">
      <w:rPr>
        <w:b/>
        <w:color w:val="562C12"/>
        <w:sz w:val="16"/>
      </w:rPr>
      <w:t xml:space="preserve">, </w:t>
    </w:r>
    <w:r>
      <w:rPr>
        <w:b/>
        <w:color w:val="562C12"/>
        <w:sz w:val="16"/>
      </w:rPr>
      <w:t>First</w:t>
    </w:r>
    <w:r w:rsidR="00E210CD" w:rsidRPr="00681FE4">
      <w:rPr>
        <w:b/>
        <w:color w:val="562C12"/>
        <w:sz w:val="16"/>
      </w:rPr>
      <w:t xml:space="preserve"> Floor, Anand India Business Hub,</w:t>
    </w:r>
  </w:p>
  <w:p w:rsidR="00E210CD" w:rsidRPr="00681FE4" w:rsidRDefault="00E210CD" w:rsidP="00E210CD">
    <w:pPr>
      <w:pStyle w:val="Header"/>
      <w:rPr>
        <w:b/>
        <w:color w:val="562C12"/>
        <w:sz w:val="16"/>
      </w:rPr>
    </w:pPr>
    <w:r w:rsidRPr="00681FE4">
      <w:rPr>
        <w:b/>
        <w:color w:val="562C12"/>
        <w:sz w:val="16"/>
      </w:rPr>
      <w:t xml:space="preserve">Behind </w:t>
    </w:r>
    <w:r w:rsidR="00A67BD6">
      <w:rPr>
        <w:b/>
        <w:color w:val="562C12"/>
        <w:sz w:val="16"/>
      </w:rPr>
      <w:t xml:space="preserve">Shree </w:t>
    </w:r>
    <w:r w:rsidRPr="00681FE4">
      <w:rPr>
        <w:b/>
        <w:color w:val="562C12"/>
        <w:sz w:val="16"/>
      </w:rPr>
      <w:t>Mahalaxmi Hospital,</w:t>
    </w:r>
  </w:p>
  <w:p w:rsidR="00E210CD" w:rsidRPr="00681FE4" w:rsidRDefault="00E210CD" w:rsidP="00E210CD">
    <w:pPr>
      <w:pStyle w:val="Header"/>
      <w:rPr>
        <w:b/>
        <w:color w:val="562C12"/>
        <w:sz w:val="16"/>
      </w:rPr>
    </w:pPr>
    <w:r w:rsidRPr="00681FE4">
      <w:rPr>
        <w:b/>
        <w:color w:val="562C12"/>
        <w:sz w:val="16"/>
      </w:rPr>
      <w:t xml:space="preserve">Deepak Hospital Road, </w:t>
    </w:r>
  </w:p>
  <w:p w:rsidR="000064EB" w:rsidRPr="00681FE4" w:rsidRDefault="00E210CD" w:rsidP="00E210CD">
    <w:pPr>
      <w:pStyle w:val="Header"/>
      <w:rPr>
        <w:b/>
        <w:color w:val="562C12"/>
        <w:sz w:val="16"/>
      </w:rPr>
    </w:pPr>
    <w:r w:rsidRPr="00681FE4">
      <w:rPr>
        <w:b/>
        <w:color w:val="562C12"/>
        <w:sz w:val="16"/>
      </w:rPr>
      <w:t xml:space="preserve">Mira Road East, </w:t>
    </w:r>
  </w:p>
  <w:p w:rsidR="00E63A04" w:rsidRPr="00681FE4" w:rsidRDefault="00E210CD" w:rsidP="00E210CD">
    <w:pPr>
      <w:pStyle w:val="Header"/>
      <w:rPr>
        <w:b/>
        <w:sz w:val="36"/>
      </w:rPr>
    </w:pPr>
    <w:r w:rsidRPr="00681FE4">
      <w:rPr>
        <w:b/>
        <w:color w:val="562C12"/>
        <w:sz w:val="16"/>
      </w:rPr>
      <w:t xml:space="preserve">Thane </w:t>
    </w:r>
    <w:r w:rsidR="00872BD9">
      <w:rPr>
        <w:b/>
        <w:color w:val="562C12"/>
        <w:sz w:val="16"/>
      </w:rPr>
      <w:t>–</w:t>
    </w:r>
    <w:r w:rsidRPr="00681FE4">
      <w:rPr>
        <w:b/>
        <w:color w:val="562C12"/>
        <w:sz w:val="16"/>
      </w:rPr>
      <w:t xml:space="preserve"> 4011</w:t>
    </w:r>
    <w:r w:rsidR="000064EB" w:rsidRPr="00681FE4">
      <w:rPr>
        <w:b/>
        <w:color w:val="562C12"/>
        <w:sz w:val="16"/>
      </w:rPr>
      <w:t>0</w:t>
    </w:r>
    <w:r w:rsidR="001F7E3A" w:rsidRPr="00681FE4">
      <w:rPr>
        <w:b/>
        <w:color w:val="562C12"/>
        <w:sz w:val="16"/>
      </w:rPr>
      <w:t>7</w:t>
    </w:r>
    <w:r w:rsidR="00872BD9">
      <w:rPr>
        <w:b/>
        <w:color w:val="562C12"/>
        <w:sz w:val="16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87B" w:rsidRDefault="003B4D96" w:rsidP="00936859">
    <w:pPr>
      <w:pStyle w:val="Footer"/>
    </w:pPr>
    <w:sdt>
      <w:sdtPr>
        <w:id w:val="-728384629"/>
        <w:temporary/>
        <w:showingPlcHdr/>
        <w15:appearance w15:val="hidden"/>
      </w:sdtPr>
      <w:sdtEndPr/>
      <w:sdtContent>
        <w:r w:rsidR="00936859">
          <w:t>5432 Any Street West</w:t>
        </w:r>
      </w:sdtContent>
    </w:sdt>
  </w:p>
  <w:p w:rsidR="00936859" w:rsidRDefault="003B4D96" w:rsidP="00936859">
    <w:pPr>
      <w:pStyle w:val="ContactInfo"/>
    </w:pPr>
    <w:sdt>
      <w:sdtPr>
        <w:id w:val="1668832742"/>
        <w:temporary/>
        <w:showingPlcHdr/>
        <w15:appearance w15:val="hidden"/>
      </w:sdtPr>
      <w:sdtEndPr/>
      <w:sdtContent>
        <w:r w:rsidR="00936859">
          <w:t>Townsville, State 54321 USA</w:t>
        </w:r>
      </w:sdtContent>
    </w:sdt>
  </w:p>
  <w:p w:rsidR="00936859" w:rsidRDefault="003B4D96" w:rsidP="00936859">
    <w:pPr>
      <w:pStyle w:val="Footer"/>
    </w:pPr>
    <w:sdt>
      <w:sdtPr>
        <w:id w:val="-1152596164"/>
        <w:temporary/>
        <w:showingPlcHdr/>
        <w15:appearance w15:val="hidden"/>
      </w:sdtPr>
      <w:sdtEndPr/>
      <w:sdtContent>
        <w:r w:rsidR="00936859">
          <w:t>(543) 543-5432  (800) 543-5432</w:t>
        </w:r>
      </w:sdtContent>
    </w:sdt>
  </w:p>
  <w:p w:rsidR="00936859" w:rsidRDefault="003B4D96" w:rsidP="00936859">
    <w:pPr>
      <w:pStyle w:val="Footer"/>
    </w:pPr>
    <w:sdt>
      <w:sdtPr>
        <w:id w:val="-101340984"/>
        <w:temporary/>
        <w:showingPlcHdr/>
        <w15:appearance w15:val="hidden"/>
      </w:sdtPr>
      <w:sdtEndPr/>
      <w:sdtContent>
        <w:r w:rsidR="00936859">
          <w:t>(543) 543-5433 fax</w:t>
        </w:r>
      </w:sdtContent>
    </w:sdt>
  </w:p>
  <w:p w:rsidR="008B0076" w:rsidRPr="008B0076" w:rsidRDefault="003B4D96" w:rsidP="00936859">
    <w:pPr>
      <w:pStyle w:val="Footer"/>
    </w:pPr>
    <w:sdt>
      <w:sdtPr>
        <w:id w:val="1647011317"/>
        <w:placeholder>
          <w:docPart w:val="6818EC1AE64544CFBDC21F6FA11AE7EC"/>
        </w:placeholder>
        <w:temporary/>
        <w:showingPlcHdr/>
        <w15:appearance w15:val="hidden"/>
      </w:sdtPr>
      <w:sdtEndPr/>
      <w:sdtContent>
        <w:r w:rsidR="00936859">
          <w:t>www.yourwebsitehere.com</w:t>
        </w:r>
      </w:sdtContent>
    </w:sdt>
    <w:r w:rsidR="00A62C23" w:rsidRPr="0031278C"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2887A24" wp14:editId="6F2EB40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73000</wp14:pctPosVOffset>
                  </wp:positionV>
                </mc:Choice>
                <mc:Fallback>
                  <wp:positionV relativeFrom="page">
                    <wp:posOffset>7804785</wp:posOffset>
                  </wp:positionV>
                </mc:Fallback>
              </mc:AlternateContent>
              <wp:extent cx="7324344" cy="2514600"/>
              <wp:effectExtent l="0" t="0" r="7620" b="0"/>
              <wp:wrapNone/>
              <wp:docPr id="5" name="Group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24344" cy="2514600"/>
                        <a:chOff x="12540" y="4878"/>
                        <a:chExt cx="7765212" cy="2812164"/>
                      </a:xfrm>
                    </wpg:grpSpPr>
                    <wps:wsp>
                      <wps:cNvPr id="10" name="Freeform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79694B" id="Group 5" o:spid="_x0000_s1026" style="position:absolute;margin-left:0;margin-top:0;width:576.7pt;height:198pt;z-index:-251653121;mso-width-percent:950;mso-top-percent:730;mso-position-horizontal:center;mso-position-horizontal-relative:page;mso-position-vertical-relative:page;mso-width-percent:950;mso-top-percent:730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">
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D96" w:rsidRDefault="003B4D96">
      <w:pPr>
        <w:spacing w:after="0"/>
      </w:pPr>
      <w:r>
        <w:separator/>
      </w:r>
    </w:p>
    <w:p w:rsidR="003B4D96" w:rsidRDefault="003B4D96"/>
  </w:footnote>
  <w:footnote w:type="continuationSeparator" w:id="0">
    <w:p w:rsidR="003B4D96" w:rsidRDefault="003B4D96">
      <w:pPr>
        <w:spacing w:after="0"/>
      </w:pPr>
      <w:r>
        <w:continuationSeparator/>
      </w:r>
    </w:p>
    <w:p w:rsidR="003B4D96" w:rsidRDefault="003B4D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6930" w:rsidRDefault="003B4D9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981657" o:spid="_x0000_s2053" type="#_x0000_t75" style="position:absolute;left:0;text-align:left;margin-left:0;margin-top:0;width:451.15pt;height:265.7pt;z-index:-251653120;mso-position-horizontal:center;mso-position-horizontal-relative:margin;mso-position-vertical:center;mso-position-vertical-relative:margin" o:allowincell="f">
          <v:imagedata r:id="rId1" o:title="Jaikalki_transparent_Logo" gain="19661f" blacklevel="22938f"/>
          <o:lock v:ext="edit" crop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64EB" w:rsidRPr="000064EB" w:rsidRDefault="003B4D96" w:rsidP="006D6230">
    <w:pPr>
      <w:pStyle w:val="Header"/>
      <w:ind w:firstLine="851"/>
      <w:rPr>
        <w:b/>
        <w:color w:val="562C12"/>
      </w:rPr>
    </w:pPr>
    <w:r>
      <w:rPr>
        <w:b/>
        <w:i/>
        <w:noProof/>
        <w:color w:val="562C12"/>
        <w:sz w:val="18"/>
        <w:szCs w:val="3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981658" o:spid="_x0000_s2054" type="#_x0000_t75" style="position:absolute;left:0;text-align:left;margin-left:0;margin-top:0;width:451.15pt;height:265.7pt;z-index:-251652096;mso-position-horizontal:center;mso-position-horizontal-relative:margin;mso-position-vertical:center;mso-position-vertical-relative:margin" o:allowincell="f">
          <v:imagedata r:id="rId1" o:title="Jaikalki_transparent_Logo" gain="19661f" blacklevel="22938f"/>
          <o:lock v:ext="edit" cropping="t"/>
          <w10:wrap anchorx="margin" anchory="margin"/>
        </v:shape>
      </w:pict>
    </w:r>
    <w:r w:rsidR="006D6230" w:rsidRPr="000064EB">
      <w:rPr>
        <w:b/>
        <w:i/>
        <w:noProof/>
        <w:color w:val="562C12"/>
        <w:sz w:val="18"/>
        <w:szCs w:val="36"/>
      </w:rPr>
      <w:drawing>
        <wp:anchor distT="0" distB="0" distL="114300" distR="114300" simplePos="0" relativeHeight="251656192" behindDoc="1" locked="0" layoutInCell="1" allowOverlap="1" wp14:anchorId="00E33E05" wp14:editId="28CEEA02">
          <wp:simplePos x="0" y="0"/>
          <wp:positionH relativeFrom="column">
            <wp:posOffset>-814722</wp:posOffset>
          </wp:positionH>
          <wp:positionV relativeFrom="topMargin">
            <wp:posOffset>224790</wp:posOffset>
          </wp:positionV>
          <wp:extent cx="1360170" cy="800100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aikalki Logo_new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17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1BE" w:rsidRPr="000064EB">
      <w:rPr>
        <w:noProof/>
        <w:sz w:val="24"/>
      </w:rPr>
      <mc:AlternateContent>
        <mc:Choice Requires="wpg">
          <w:drawing>
            <wp:anchor distT="0" distB="0" distL="114300" distR="114300" simplePos="0" relativeHeight="251653120" behindDoc="1" locked="0" layoutInCell="1" allowOverlap="1" wp14:anchorId="2FDAAB86" wp14:editId="72F2F59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104900"/>
              <wp:effectExtent l="0" t="0" r="0" b="0"/>
              <wp:wrapNone/>
              <wp:docPr id="1" name="Group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0" cy="1104900"/>
                        <a:chOff x="12540" y="4878"/>
                        <a:chExt cx="7765212" cy="2812164"/>
                      </a:xfrm>
                    </wpg:grpSpPr>
                    <wps:wsp>
                      <wps:cNvPr id="3" name="Freeform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E84720" id="Group 1" o:spid="_x0000_s1026" style="position:absolute;margin-left:560.8pt;margin-top:0;width:612pt;height:87pt;rotation:180;z-index:-251654146;mso-position-horizontal:right;mso-position-horizontal-relative:page;mso-position-vertical:top;mso-position-vertical-relative:page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">
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  <w:r w:rsidR="00536916">
      <w:rPr>
        <w:b/>
        <w:color w:val="562C12"/>
      </w:rPr>
      <w:t>JAIKALKI TECHNO</w:t>
    </w:r>
    <w:r w:rsidR="00536916" w:rsidRPr="00AC2436">
      <w:rPr>
        <w:b/>
        <w:color w:val="562C12"/>
      </w:rPr>
      <w:t xml:space="preserve">LOGY </w:t>
    </w:r>
    <w:r w:rsidR="00536916">
      <w:rPr>
        <w:b/>
        <w:color w:val="562C12"/>
      </w:rPr>
      <w:t>PRIVAT</w:t>
    </w:r>
    <w:r w:rsidR="00645ADE">
      <w:rPr>
        <w:b/>
        <w:color w:val="562C12"/>
      </w:rPr>
      <w:t>E LIMITED</w:t>
    </w:r>
  </w:p>
  <w:p w:rsidR="00D30ABF" w:rsidRPr="00681FE4" w:rsidRDefault="00536916" w:rsidP="001F7E3A">
    <w:pPr>
      <w:pStyle w:val="Header"/>
      <w:tabs>
        <w:tab w:val="left" w:pos="2552"/>
      </w:tabs>
      <w:rPr>
        <w:b/>
        <w:color w:val="562C12"/>
        <w:sz w:val="16"/>
      </w:rPr>
    </w:pPr>
    <w:r w:rsidRPr="00681FE4">
      <w:rPr>
        <w:b/>
        <w:color w:val="562C12"/>
        <w:sz w:val="16"/>
      </w:rPr>
      <w:t>CIN:</w:t>
    </w:r>
    <w:r w:rsidR="006D6230" w:rsidRPr="00681FE4">
      <w:rPr>
        <w:b/>
      </w:rPr>
      <w:t xml:space="preserve"> </w:t>
    </w:r>
    <w:r w:rsidR="006D6230" w:rsidRPr="00FB78DE">
      <w:rPr>
        <w:b/>
        <w:color w:val="562C12"/>
        <w:sz w:val="16"/>
      </w:rPr>
      <w:t>U620</w:t>
    </w:r>
    <w:r w:rsidR="006D6230" w:rsidRPr="00681FE4">
      <w:rPr>
        <w:b/>
        <w:color w:val="562C12"/>
        <w:sz w:val="16"/>
      </w:rPr>
      <w:t>91MH2025PTC438336</w:t>
    </w:r>
  </w:p>
  <w:p w:rsidR="00E63A04" w:rsidRPr="00681FE4" w:rsidRDefault="00FB78DE" w:rsidP="001F7E3A">
    <w:pPr>
      <w:pStyle w:val="Header"/>
      <w:tabs>
        <w:tab w:val="left" w:pos="2552"/>
      </w:tabs>
      <w:rPr>
        <w:b/>
        <w:color w:val="562C12"/>
      </w:rPr>
    </w:pPr>
    <w:r w:rsidRPr="00681FE4">
      <w:rPr>
        <w:b/>
        <w:i/>
        <w:noProof/>
        <w:sz w:val="24"/>
        <w:szCs w:val="36"/>
      </w:rPr>
      <w:drawing>
        <wp:anchor distT="0" distB="0" distL="114300" distR="114300" simplePos="0" relativeHeight="251659264" behindDoc="0" locked="0" layoutInCell="1" allowOverlap="1" wp14:anchorId="46FE78A2" wp14:editId="2B66C189">
          <wp:simplePos x="0" y="0"/>
          <wp:positionH relativeFrom="margin">
            <wp:posOffset>4084955</wp:posOffset>
          </wp:positionH>
          <wp:positionV relativeFrom="paragraph">
            <wp:posOffset>147320</wp:posOffset>
          </wp:positionV>
          <wp:extent cx="158750" cy="158750"/>
          <wp:effectExtent l="0" t="0" r="0" b="0"/>
          <wp:wrapNone/>
          <wp:docPr id="17" name="Graphic 17" descr="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world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1FE4">
      <w:rPr>
        <w:b/>
        <w:i/>
        <w:noProof/>
        <w:sz w:val="24"/>
        <w:szCs w:val="36"/>
      </w:rPr>
      <w:drawing>
        <wp:anchor distT="0" distB="0" distL="114300" distR="114300" simplePos="0" relativeHeight="251658240" behindDoc="0" locked="0" layoutInCell="1" allowOverlap="1" wp14:anchorId="5A3981DC" wp14:editId="6B37B38E">
          <wp:simplePos x="0" y="0"/>
          <wp:positionH relativeFrom="column">
            <wp:posOffset>2827020</wp:posOffset>
          </wp:positionH>
          <wp:positionV relativeFrom="paragraph">
            <wp:posOffset>141605</wp:posOffset>
          </wp:positionV>
          <wp:extent cx="161925" cy="161925"/>
          <wp:effectExtent l="0" t="0" r="9525" b="9525"/>
          <wp:wrapNone/>
          <wp:docPr id="18" name="Graphic 18" descr="Envelo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envelope.sv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0ABF" w:rsidRPr="00681FE4">
      <w:rPr>
        <w:b/>
        <w:color w:val="562C12"/>
        <w:sz w:val="16"/>
      </w:rPr>
      <w:t>GST: 27AAGCJ7035F1ZK</w:t>
    </w:r>
  </w:p>
  <w:p w:rsidR="00E210CD" w:rsidRPr="00FB78DE" w:rsidRDefault="00415788" w:rsidP="001F7E3A">
    <w:pPr>
      <w:pStyle w:val="NoSpacing"/>
      <w:ind w:left="720" w:firstLine="720"/>
      <w:rPr>
        <w:rFonts w:ascii="Arial Narrow" w:hAnsi="Arial Narrow"/>
        <w:b/>
        <w:sz w:val="18"/>
      </w:rPr>
    </w:pPr>
    <w:r w:rsidRPr="00FB78DE">
      <w:rPr>
        <w:rFonts w:ascii="Arial Narrow" w:hAnsi="Arial Narrow"/>
        <w:b/>
        <w:i/>
        <w:noProof/>
        <w:color w:val="562C12"/>
        <w:szCs w:val="36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587E0D5" wp14:editId="28C929B7">
              <wp:simplePos x="0" y="0"/>
              <wp:positionH relativeFrom="margin">
                <wp:posOffset>1594237</wp:posOffset>
              </wp:positionH>
              <wp:positionV relativeFrom="paragraph">
                <wp:posOffset>4390</wp:posOffset>
              </wp:positionV>
              <wp:extent cx="139700" cy="127000"/>
              <wp:effectExtent l="38100" t="19050" r="50800" b="6350"/>
              <wp:wrapNone/>
              <wp:docPr id="162" name="Graphic 161" descr="Receiv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9700" cy="127000"/>
                        <a:chOff x="1689100" y="895350"/>
                        <a:chExt cx="154305" cy="154305"/>
                      </a:xfrm>
                      <a:solidFill>
                        <a:srgbClr val="562C12"/>
                      </a:solidFill>
                    </wpg:grpSpPr>
                    <wps:wsp>
                      <wps:cNvPr id="163" name="Freeform: Shape 163"/>
                      <wps:cNvSpPr/>
                      <wps:spPr>
                        <a:xfrm>
                          <a:off x="1717510" y="908008"/>
                          <a:ext cx="35362" cy="35362"/>
                        </a:xfrm>
                        <a:custGeom>
                          <a:avLst/>
                          <a:gdLst>
                            <a:gd name="connsiteX0" fmla="*/ 34598 w 35361"/>
                            <a:gd name="connsiteY0" fmla="*/ 34277 h 35361"/>
                            <a:gd name="connsiteX1" fmla="*/ 36688 w 35361"/>
                            <a:gd name="connsiteY1" fmla="*/ 29294 h 35361"/>
                            <a:gd name="connsiteX2" fmla="*/ 34598 w 35361"/>
                            <a:gd name="connsiteY2" fmla="*/ 24311 h 35361"/>
                            <a:gd name="connsiteX3" fmla="*/ 12417 w 35361"/>
                            <a:gd name="connsiteY3" fmla="*/ 2290 h 35361"/>
                            <a:gd name="connsiteX4" fmla="*/ 7595 w 35361"/>
                            <a:gd name="connsiteY4" fmla="*/ 201 h 35361"/>
                            <a:gd name="connsiteX5" fmla="*/ 2612 w 35361"/>
                            <a:gd name="connsiteY5" fmla="*/ 2290 h 35361"/>
                            <a:gd name="connsiteX6" fmla="*/ 201 w 35361"/>
                            <a:gd name="connsiteY6" fmla="*/ 4701 h 35361"/>
                            <a:gd name="connsiteX7" fmla="*/ 32187 w 35361"/>
                            <a:gd name="connsiteY7" fmla="*/ 36688 h 35361"/>
                            <a:gd name="connsiteX8" fmla="*/ 34598 w 35361"/>
                            <a:gd name="connsiteY8" fmla="*/ 34277 h 353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361" h="35361">
                              <a:moveTo>
                                <a:pt x="34598" y="34277"/>
                              </a:moveTo>
                              <a:cubicBezTo>
                                <a:pt x="35884" y="32991"/>
                                <a:pt x="36688" y="31223"/>
                                <a:pt x="36688" y="29294"/>
                              </a:cubicBezTo>
                              <a:cubicBezTo>
                                <a:pt x="36688" y="27365"/>
                                <a:pt x="35884" y="25597"/>
                                <a:pt x="34598" y="24311"/>
                              </a:cubicBezTo>
                              <a:lnTo>
                                <a:pt x="12417" y="2290"/>
                              </a:lnTo>
                              <a:cubicBezTo>
                                <a:pt x="11131" y="1005"/>
                                <a:pt x="9363" y="201"/>
                                <a:pt x="7595" y="201"/>
                              </a:cubicBezTo>
                              <a:cubicBezTo>
                                <a:pt x="5827" y="201"/>
                                <a:pt x="3898" y="1005"/>
                                <a:pt x="2612" y="2290"/>
                              </a:cubicBezTo>
                              <a:lnTo>
                                <a:pt x="201" y="4701"/>
                              </a:lnTo>
                              <a:lnTo>
                                <a:pt x="32187" y="36688"/>
                              </a:lnTo>
                              <a:lnTo>
                                <a:pt x="34598" y="34277"/>
                              </a:lnTo>
                              <a:close/>
                            </a:path>
                          </a:pathLst>
                        </a:custGeom>
                        <a:grpFill/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Freeform: Shape 164"/>
                      <wps:cNvSpPr/>
                      <wps:spPr>
                        <a:xfrm>
                          <a:off x="1701839" y="917491"/>
                          <a:ext cx="118943" cy="118943"/>
                        </a:xfrm>
                        <a:custGeom>
                          <a:avLst/>
                          <a:gdLst>
                            <a:gd name="connsiteX0" fmla="*/ 82577 w 118943"/>
                            <a:gd name="connsiteY0" fmla="*/ 81533 h 118943"/>
                            <a:gd name="connsiteX1" fmla="*/ 80166 w 118943"/>
                            <a:gd name="connsiteY1" fmla="*/ 82497 h 118943"/>
                            <a:gd name="connsiteX2" fmla="*/ 77754 w 118943"/>
                            <a:gd name="connsiteY2" fmla="*/ 81533 h 118943"/>
                            <a:gd name="connsiteX3" fmla="*/ 37892 w 118943"/>
                            <a:gd name="connsiteY3" fmla="*/ 41831 h 118943"/>
                            <a:gd name="connsiteX4" fmla="*/ 36928 w 118943"/>
                            <a:gd name="connsiteY4" fmla="*/ 39420 h 118943"/>
                            <a:gd name="connsiteX5" fmla="*/ 37892 w 118943"/>
                            <a:gd name="connsiteY5" fmla="*/ 37009 h 118943"/>
                            <a:gd name="connsiteX6" fmla="*/ 42875 w 118943"/>
                            <a:gd name="connsiteY6" fmla="*/ 32187 h 118943"/>
                            <a:gd name="connsiteX7" fmla="*/ 10889 w 118943"/>
                            <a:gd name="connsiteY7" fmla="*/ 201 h 118943"/>
                            <a:gd name="connsiteX8" fmla="*/ 5585 w 118943"/>
                            <a:gd name="connsiteY8" fmla="*/ 5505 h 118943"/>
                            <a:gd name="connsiteX9" fmla="*/ 281 w 118943"/>
                            <a:gd name="connsiteY9" fmla="*/ 16917 h 118943"/>
                            <a:gd name="connsiteX10" fmla="*/ 3977 w 118943"/>
                            <a:gd name="connsiteY10" fmla="*/ 37813 h 118943"/>
                            <a:gd name="connsiteX11" fmla="*/ 13621 w 118943"/>
                            <a:gd name="connsiteY11" fmla="*/ 54690 h 118943"/>
                            <a:gd name="connsiteX12" fmla="*/ 62645 w 118943"/>
                            <a:gd name="connsiteY12" fmla="*/ 105321 h 118943"/>
                            <a:gd name="connsiteX13" fmla="*/ 72772 w 118943"/>
                            <a:gd name="connsiteY13" fmla="*/ 111751 h 118943"/>
                            <a:gd name="connsiteX14" fmla="*/ 98489 w 118943"/>
                            <a:gd name="connsiteY14" fmla="*/ 119305 h 118943"/>
                            <a:gd name="connsiteX15" fmla="*/ 114884 w 118943"/>
                            <a:gd name="connsiteY15" fmla="*/ 112876 h 118943"/>
                            <a:gd name="connsiteX16" fmla="*/ 119224 w 118943"/>
                            <a:gd name="connsiteY16" fmla="*/ 108536 h 118943"/>
                            <a:gd name="connsiteX17" fmla="*/ 87399 w 118943"/>
                            <a:gd name="connsiteY17" fmla="*/ 76550 h 118943"/>
                            <a:gd name="connsiteX18" fmla="*/ 82577 w 118943"/>
                            <a:gd name="connsiteY18" fmla="*/ 81533 h 1189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18943" h="118943">
                              <a:moveTo>
                                <a:pt x="82577" y="81533"/>
                              </a:moveTo>
                              <a:cubicBezTo>
                                <a:pt x="81934" y="82175"/>
                                <a:pt x="80969" y="82497"/>
                                <a:pt x="80166" y="82497"/>
                              </a:cubicBezTo>
                              <a:cubicBezTo>
                                <a:pt x="79362" y="82497"/>
                                <a:pt x="78397" y="82175"/>
                                <a:pt x="77754" y="81533"/>
                              </a:cubicBezTo>
                              <a:lnTo>
                                <a:pt x="37892" y="41831"/>
                              </a:lnTo>
                              <a:cubicBezTo>
                                <a:pt x="37249" y="41188"/>
                                <a:pt x="36928" y="40224"/>
                                <a:pt x="36928" y="39420"/>
                              </a:cubicBezTo>
                              <a:cubicBezTo>
                                <a:pt x="36928" y="38616"/>
                                <a:pt x="37249" y="37652"/>
                                <a:pt x="37892" y="37009"/>
                              </a:cubicBezTo>
                              <a:lnTo>
                                <a:pt x="42875" y="32187"/>
                              </a:lnTo>
                              <a:lnTo>
                                <a:pt x="10889" y="201"/>
                              </a:lnTo>
                              <a:cubicBezTo>
                                <a:pt x="8799" y="2290"/>
                                <a:pt x="6871" y="4219"/>
                                <a:pt x="5585" y="5505"/>
                              </a:cubicBezTo>
                              <a:cubicBezTo>
                                <a:pt x="2370" y="8559"/>
                                <a:pt x="441" y="12577"/>
                                <a:pt x="281" y="16917"/>
                              </a:cubicBezTo>
                              <a:cubicBezTo>
                                <a:pt x="-202" y="24150"/>
                                <a:pt x="1566" y="31062"/>
                                <a:pt x="3977" y="37813"/>
                              </a:cubicBezTo>
                              <a:cubicBezTo>
                                <a:pt x="6549" y="43760"/>
                                <a:pt x="9925" y="49386"/>
                                <a:pt x="13621" y="54690"/>
                              </a:cubicBezTo>
                              <a:cubicBezTo>
                                <a:pt x="26802" y="74460"/>
                                <a:pt x="43357" y="91659"/>
                                <a:pt x="62645" y="105321"/>
                              </a:cubicBezTo>
                              <a:cubicBezTo>
                                <a:pt x="65860" y="107732"/>
                                <a:pt x="69236" y="109822"/>
                                <a:pt x="72772" y="111751"/>
                              </a:cubicBezTo>
                              <a:cubicBezTo>
                                <a:pt x="80808" y="115769"/>
                                <a:pt x="89327" y="118662"/>
                                <a:pt x="98489" y="119305"/>
                              </a:cubicBezTo>
                              <a:cubicBezTo>
                                <a:pt x="104597" y="119787"/>
                                <a:pt x="110705" y="117376"/>
                                <a:pt x="114884" y="112876"/>
                              </a:cubicBezTo>
                              <a:lnTo>
                                <a:pt x="119224" y="108536"/>
                              </a:lnTo>
                              <a:lnTo>
                                <a:pt x="87399" y="76550"/>
                              </a:lnTo>
                              <a:lnTo>
                                <a:pt x="82577" y="81533"/>
                              </a:lnTo>
                              <a:close/>
                            </a:path>
                          </a:pathLst>
                        </a:custGeom>
                        <a:grpFill/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Freeform: Shape 165"/>
                      <wps:cNvSpPr/>
                      <wps:spPr>
                        <a:xfrm>
                          <a:off x="1793698" y="984357"/>
                          <a:ext cx="35362" cy="36969"/>
                        </a:xfrm>
                        <a:custGeom>
                          <a:avLst/>
                          <a:gdLst>
                            <a:gd name="connsiteX0" fmla="*/ 34759 w 35361"/>
                            <a:gd name="connsiteY0" fmla="*/ 24472 h 36968"/>
                            <a:gd name="connsiteX1" fmla="*/ 12577 w 35361"/>
                            <a:gd name="connsiteY1" fmla="*/ 2290 h 36968"/>
                            <a:gd name="connsiteX2" fmla="*/ 7595 w 35361"/>
                            <a:gd name="connsiteY2" fmla="*/ 201 h 36968"/>
                            <a:gd name="connsiteX3" fmla="*/ 2612 w 35361"/>
                            <a:gd name="connsiteY3" fmla="*/ 2290 h 36968"/>
                            <a:gd name="connsiteX4" fmla="*/ 201 w 35361"/>
                            <a:gd name="connsiteY4" fmla="*/ 4862 h 36968"/>
                            <a:gd name="connsiteX5" fmla="*/ 32187 w 35361"/>
                            <a:gd name="connsiteY5" fmla="*/ 36848 h 36968"/>
                            <a:gd name="connsiteX6" fmla="*/ 34598 w 35361"/>
                            <a:gd name="connsiteY6" fmla="*/ 34437 h 36968"/>
                            <a:gd name="connsiteX7" fmla="*/ 36688 w 35361"/>
                            <a:gd name="connsiteY7" fmla="*/ 29455 h 36968"/>
                            <a:gd name="connsiteX8" fmla="*/ 34759 w 35361"/>
                            <a:gd name="connsiteY8" fmla="*/ 24472 h 369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361" h="36968">
                              <a:moveTo>
                                <a:pt x="34759" y="24472"/>
                              </a:moveTo>
                              <a:lnTo>
                                <a:pt x="12577" y="2290"/>
                              </a:lnTo>
                              <a:cubicBezTo>
                                <a:pt x="11292" y="1005"/>
                                <a:pt x="9524" y="201"/>
                                <a:pt x="7595" y="201"/>
                              </a:cubicBezTo>
                              <a:cubicBezTo>
                                <a:pt x="5666" y="201"/>
                                <a:pt x="3898" y="1005"/>
                                <a:pt x="2612" y="2290"/>
                              </a:cubicBezTo>
                              <a:lnTo>
                                <a:pt x="201" y="4862"/>
                              </a:lnTo>
                              <a:lnTo>
                                <a:pt x="32187" y="36848"/>
                              </a:lnTo>
                              <a:lnTo>
                                <a:pt x="34598" y="34437"/>
                              </a:lnTo>
                              <a:cubicBezTo>
                                <a:pt x="35884" y="33151"/>
                                <a:pt x="36688" y="31383"/>
                                <a:pt x="36688" y="29455"/>
                              </a:cubicBezTo>
                              <a:cubicBezTo>
                                <a:pt x="36688" y="27526"/>
                                <a:pt x="36045" y="25758"/>
                                <a:pt x="34759" y="24472"/>
                              </a:cubicBezTo>
                              <a:close/>
                            </a:path>
                          </a:pathLst>
                        </a:custGeom>
                        <a:grpFill/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E1719B" id="Graphic 161" o:spid="_x0000_s1026" alt="Receiver" style="position:absolute;margin-left:125.55pt;margin-top:.35pt;width:11pt;height:10pt;z-index:251657216;mso-position-horizontal-relative:margin;mso-width-relative:margin;mso-height-relative:margin" coordorigin="16891,8953" coordsize="1543,1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">
              <v:shape id="Freeform: Shape 163" o:spid="_x0000_s1027" style="position:absolute;left:17175;top:9080;width:353;height:353;visibility:visible;mso-wrap-style:square;v-text-anchor:middle" coordsize="35361,3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" path="m34598,34277v1286,-1286,2090,-3054,2090,-4983c36688,27365,35884,25597,34598,24311l12417,2290c11131,1005,9363,201,7595,201v-1768,,-3697,804,-4983,2089l201,4701,32187,36688r2411,-2411xe" filled="f" stroked="f" strokeweight=".04411mm">
                <v:stroke joinstyle="miter"/>
                <v:path arrowok="t" o:connecttype="custom" o:connectlocs="34599,34278;36689,29295;34599,24312;12417,2290;7595,201;2612,2290;201,4701;32188,36689;34599,34278" o:connectangles="0,0,0,0,0,0,0,0,0"/>
              </v:shape>
              <v:shape id="Freeform: Shape 164" o:spid="_x0000_s1028" style="position:absolute;left:17018;top:9174;width:1189;height:1190;visibility:visible;mso-wrap-style:square;v-text-anchor:middle" coordsize="118943,118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" path="m82577,81533v-643,642,-1608,964,-2411,964c79362,82497,78397,82175,77754,81533l37892,41831v-643,-643,-964,-1607,-964,-2411c36928,38616,37249,37652,37892,37009r4983,-4822l10889,201c8799,2290,6871,4219,5585,5505,2370,8559,441,12577,281,16917v-483,7233,1285,14145,3696,20896c6549,43760,9925,49386,13621,54690v13181,19770,29736,36969,49024,50631c65860,107732,69236,109822,72772,111751v8036,4018,16555,6911,25717,7554c104597,119787,110705,117376,114884,112876r4340,-4340l87399,76550r-4822,4983xe" filled="f" stroked="f" strokeweight=".04411mm">
                <v:stroke joinstyle="miter"/>
                <v:path arrowok="t" o:connecttype="custom" o:connectlocs="82577,81533;80166,82497;77754,81533;37892,41831;36928,39420;37892,37009;42875,32187;10889,201;5585,5505;281,16917;3977,37813;13621,54690;62645,105321;72772,111751;98489,119305;114884,112876;119224,108536;87399,76550;82577,81533" o:connectangles="0,0,0,0,0,0,0,0,0,0,0,0,0,0,0,0,0,0,0"/>
              </v:shape>
              <v:shape id="Freeform: Shape 165" o:spid="_x0000_s1029" style="position:absolute;left:17936;top:9843;width:354;height:370;visibility:visible;mso-wrap-style:square;v-text-anchor:middle" coordsize="35361,3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" path="m34759,24472l12577,2290c11292,1005,9524,201,7595,201v-1929,,-3697,804,-4983,2089l201,4862,32187,36848r2411,-2411c35884,33151,36688,31383,36688,29455v,-1929,-643,-3697,-1929,-4983xe" filled="f" stroked="f" strokeweight=".04411mm">
                <v:stroke joinstyle="miter"/>
                <v:path arrowok="t" o:connecttype="custom" o:connectlocs="34760,24473;12577,2290;7595,201;2612,2290;201,4862;32188,36849;34599,34438;36689,29456;34760,24473" o:connectangles="0,0,0,0,0,0,0,0,0"/>
              </v:shape>
              <w10:wrap anchorx="margin"/>
            </v:group>
          </w:pict>
        </mc:Fallback>
      </mc:AlternateContent>
    </w:r>
    <w:r w:rsidR="001F7E3A" w:rsidRPr="00FB78DE">
      <w:rPr>
        <w:rFonts w:ascii="Arial Narrow" w:hAnsi="Arial Narrow"/>
        <w:color w:val="562C12"/>
        <w:sz w:val="18"/>
      </w:rPr>
      <w:t xml:space="preserve">                          </w:t>
    </w:r>
    <w:r w:rsidR="001F7E3A" w:rsidRPr="00FB78DE">
      <w:rPr>
        <w:rFonts w:ascii="Arial Narrow" w:hAnsi="Arial Narrow"/>
        <w:b/>
        <w:color w:val="562C12"/>
        <w:sz w:val="18"/>
      </w:rPr>
      <w:t xml:space="preserve">      +91 </w:t>
    </w:r>
    <w:r w:rsidR="00E210CD" w:rsidRPr="00FB78DE">
      <w:rPr>
        <w:rFonts w:ascii="Arial Narrow" w:hAnsi="Arial Narrow"/>
        <w:b/>
        <w:color w:val="562C12"/>
        <w:sz w:val="18"/>
      </w:rPr>
      <w:t>9136914963</w:t>
    </w:r>
    <w:r w:rsidR="00872BD9" w:rsidRPr="00FB78DE">
      <w:rPr>
        <w:rFonts w:ascii="Arial Narrow" w:hAnsi="Arial Narrow"/>
        <w:b/>
        <w:color w:val="562C12"/>
        <w:sz w:val="18"/>
      </w:rPr>
      <w:t xml:space="preserve">      </w:t>
    </w:r>
    <w:r w:rsidR="00E210CD" w:rsidRPr="00FB78DE">
      <w:rPr>
        <w:rFonts w:ascii="Arial Narrow" w:hAnsi="Arial Narrow"/>
        <w:b/>
        <w:color w:val="562C12"/>
        <w:sz w:val="18"/>
      </w:rPr>
      <w:t xml:space="preserve">  |         </w:t>
    </w:r>
    <w:r w:rsidR="00872BD9" w:rsidRPr="00FB78DE">
      <w:rPr>
        <w:rFonts w:ascii="Arial Narrow" w:hAnsi="Arial Narrow"/>
        <w:b/>
        <w:color w:val="562C12"/>
        <w:sz w:val="18"/>
      </w:rPr>
      <w:t xml:space="preserve">   </w:t>
    </w:r>
    <w:r w:rsidR="00E210CD" w:rsidRPr="00FB78DE">
      <w:rPr>
        <w:rFonts w:ascii="Arial Narrow" w:hAnsi="Arial Narrow"/>
        <w:b/>
        <w:color w:val="562C12"/>
        <w:sz w:val="18"/>
      </w:rPr>
      <w:t xml:space="preserve"> </w:t>
    </w:r>
    <w:r w:rsidR="001F7E3A" w:rsidRPr="00FB78DE">
      <w:rPr>
        <w:rFonts w:ascii="Arial Narrow" w:hAnsi="Arial Narrow"/>
        <w:b/>
        <w:color w:val="562C12"/>
        <w:sz w:val="18"/>
      </w:rPr>
      <w:t xml:space="preserve">info@jaikalki.com    </w:t>
    </w:r>
    <w:r w:rsidR="00E210CD" w:rsidRPr="00FB78DE">
      <w:rPr>
        <w:rFonts w:ascii="Arial Narrow" w:hAnsi="Arial Narrow"/>
        <w:b/>
        <w:color w:val="562C12"/>
        <w:sz w:val="18"/>
      </w:rPr>
      <w:t xml:space="preserve">  |</w:t>
    </w:r>
    <w:r w:rsidR="00E210CD" w:rsidRPr="00FB78DE">
      <w:rPr>
        <w:rFonts w:ascii="Arial Narrow" w:hAnsi="Arial Narrow"/>
        <w:b/>
        <w:sz w:val="18"/>
      </w:rPr>
      <w:t xml:space="preserve">    </w:t>
    </w:r>
    <w:r w:rsidR="00E210CD" w:rsidRPr="00FB78DE">
      <w:rPr>
        <w:rFonts w:ascii="Arial Narrow" w:hAnsi="Arial Narrow"/>
        <w:b/>
        <w:color w:val="562C12"/>
        <w:sz w:val="18"/>
      </w:rPr>
      <w:t xml:space="preserve">   </w:t>
    </w:r>
    <w:r w:rsidR="001F7E3A" w:rsidRPr="00FB78DE">
      <w:rPr>
        <w:rFonts w:ascii="Arial Narrow" w:hAnsi="Arial Narrow"/>
        <w:b/>
        <w:color w:val="562C12"/>
        <w:sz w:val="18"/>
      </w:rPr>
      <w:t xml:space="preserve">   </w:t>
    </w:r>
    <w:hyperlink r:id="rId7" w:history="1">
      <w:r w:rsidR="00681FE4" w:rsidRPr="00FB78DE">
        <w:rPr>
          <w:rStyle w:val="Hyperlink"/>
          <w:rFonts w:ascii="Arial Narrow" w:hAnsi="Arial Narrow"/>
          <w:b/>
          <w:color w:val="562C12"/>
          <w:sz w:val="18"/>
          <w:u w:val="none"/>
        </w:rPr>
        <w:t>www.jaikalki.com</w:t>
      </w:r>
    </w:hyperlink>
  </w:p>
  <w:p w:rsidR="00681FE4" w:rsidRPr="00AC2436" w:rsidRDefault="00681FE4" w:rsidP="00514C62">
    <w:pPr>
      <w:pStyle w:val="ContactInfo"/>
      <w:ind w:left="-426" w:right="-46"/>
      <w:jc w:val="right"/>
      <w:rPr>
        <w:rFonts w:ascii="Arial Narrow" w:hAnsi="Arial Narrow"/>
        <w:b/>
        <w:color w:val="562C12"/>
      </w:rPr>
    </w:pPr>
    <w:r w:rsidRPr="00681FE4">
      <w:rPr>
        <w:i/>
        <w:noProof/>
        <w:sz w:val="44"/>
        <w:szCs w:val="3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226B22" wp14:editId="2E74E02D">
              <wp:simplePos x="0" y="0"/>
              <wp:positionH relativeFrom="column">
                <wp:posOffset>-1024255</wp:posOffset>
              </wp:positionH>
              <wp:positionV relativeFrom="paragraph">
                <wp:posOffset>198424</wp:posOffset>
              </wp:positionV>
              <wp:extent cx="7806690" cy="2540"/>
              <wp:effectExtent l="0" t="0" r="22860" b="35560"/>
              <wp:wrapNone/>
              <wp:docPr id="147" name="Straight Connector 1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06690" cy="2540"/>
                      </a:xfrm>
                      <a:prstGeom prst="line">
                        <a:avLst/>
                      </a:prstGeom>
                      <a:ln>
                        <a:solidFill>
                          <a:srgbClr val="4B2A1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3803F9" id="Straight Connector 147" o:spid="_x0000_s1026" style="position:absolute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0.65pt,15.6pt" to="534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" strokecolor="#4b2a11"/>
          </w:pict>
        </mc:Fallback>
      </mc:AlternateContent>
    </w:r>
    <w:r w:rsidRPr="00AC2436">
      <w:rPr>
        <w:b/>
        <w:sz w:val="16"/>
      </w:rPr>
      <w:t>R</w:t>
    </w:r>
    <w:r w:rsidRPr="00AC2436">
      <w:rPr>
        <w:b/>
        <w:color w:val="562C12"/>
        <w:sz w:val="16"/>
      </w:rPr>
      <w:t xml:space="preserve">egd. </w:t>
    </w:r>
    <w:r w:rsidRPr="00AC2436">
      <w:rPr>
        <w:b/>
        <w:color w:val="562C12"/>
        <w:sz w:val="14"/>
      </w:rPr>
      <w:t xml:space="preserve">Office: </w:t>
    </w:r>
    <w:r w:rsidR="00AC2436" w:rsidRPr="00AC2436">
      <w:rPr>
        <w:b/>
        <w:color w:val="562C12"/>
        <w:sz w:val="16"/>
      </w:rPr>
      <w:t>Sh N B-2, First F</w:t>
    </w:r>
    <w:r w:rsidR="00AC2436">
      <w:rPr>
        <w:b/>
        <w:color w:val="562C12"/>
        <w:sz w:val="16"/>
      </w:rPr>
      <w:t>loo</w:t>
    </w:r>
    <w:r w:rsidR="00AC2436" w:rsidRPr="00AC2436">
      <w:rPr>
        <w:b/>
        <w:color w:val="562C12"/>
        <w:sz w:val="16"/>
      </w:rPr>
      <w:t>r, Mahavir Nagar, Deepak Hospital Road Lane, Mira Road East, Thane, Maharashtra, India, 401107.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2294" w:rsidRPr="00A62C23" w:rsidRDefault="003B4D96" w:rsidP="00A62C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981656" o:spid="_x0000_s2052" type="#_x0000_t75" style="position:absolute;left:0;text-align:left;margin-left:0;margin-top:0;width:451.15pt;height:265.7pt;z-index:-251654144;mso-position-horizontal:center;mso-position-horizontal-relative:margin;mso-position-vertical:center;mso-position-vertical-relative:margin" o:allowincell="f">
          <v:imagedata r:id="rId1" o:title="Jaikalki_transparent_Logo" gain="19661f" blacklevel="22938f"/>
          <o:lock v:ext="edit" cropping="t"/>
          <w10:wrap anchorx="margin" anchory="margin"/>
        </v:shape>
      </w:pict>
    </w:r>
    <w:r w:rsidR="00A62C23">
      <w:rPr>
        <w:noProof/>
      </w:rPr>
      <mc:AlternateContent>
        <mc:Choice Requires="wpg">
          <w:drawing>
            <wp:inline distT="0" distB="0" distL="0" distR="0" wp14:anchorId="00E79DD7" wp14:editId="5708298C">
              <wp:extent cx="2057400" cy="1057275"/>
              <wp:effectExtent l="0" t="0" r="0" b="9525"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1057275"/>
                        <a:chOff x="0" y="0"/>
                        <a:chExt cx="2057400" cy="1057275"/>
                      </a:xfrm>
                    </wpg:grpSpPr>
                    <wpg:grpSp>
                      <wpg:cNvPr id="9" name="Group 9"/>
                      <wpg:cNvGrpSpPr/>
                      <wpg:grpSpPr>
                        <a:xfrm>
                          <a:off x="619125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0" y="714375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62C23" w:rsidRPr="001439FF" w:rsidRDefault="00A62C23" w:rsidP="00A62C23">
                            <w:pPr>
                              <w:pStyle w:val="Logo"/>
                              <w:rPr>
                                <w:lang w:val="en"/>
                              </w:rPr>
                            </w:pPr>
                            <w:r w:rsidRPr="001439FF">
                              <w:rPr>
                                <w:lang w:val="en"/>
                              </w:rPr>
                              <w:t>Financial Consultation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0E79DD7" id="Group 2" o:spid="_x0000_s1026" style="width:162pt;height:83.25pt;mso-position-horizontal-relative:char;mso-position-vertical-relative:line" coordsize="2057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">
              <v:group id="Group 9" o:spid="_x0000_s1027" style="position:absolute;left:6191;width:7887;height:5588" coordsize="7888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reeform 13" o:spid="_x0000_s1028" style="position:absolute;left:4484;top:326;width:3404;height:4782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" path="m126,c66,7,23,30,,45v14,32,31,75,42,117c42,162,28,177,9,191v53,11,106,4,106,4c144,106,126,,126,xe" fillcolor="#f28d2c [3207]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Freeform 14" o:spid="_x0000_s1029" style="position:absolute;width:4756;height:5588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" path="m173,74v,,7,-6,19,-14c178,28,166,7,166,7,76,,,62,,62,62,183,134,236,134,236v23,-1,48,-15,67,-30c195,205,189,204,183,202v,,-21,-81,-10,-128xe" fillcolor="#e73454 [3204]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Freeform 15" o:spid="_x0000_s1030" style="position:absolute;left:3810;top:1415;width:1701;height:3454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" path="m72,117c61,75,44,32,30,,18,8,11,14,11,14,,61,21,142,21,142v6,2,12,3,18,4c58,132,72,117,72,117xe" fillcolor="#bd1633 [2404]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1" type="#_x0000_t202" style="position:absolute;top:7143;width:2057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" filled="f" fillcolor="#fffffe" stroked="f" strokecolor="#212120" insetpen="t">
                <v:textbox inset="2.88pt,2.88pt,2.88pt,2.88pt">
                  <w:txbxContent>
                    <w:p w:rsidR="00A62C23" w:rsidRPr="001439FF" w:rsidRDefault="00A62C23" w:rsidP="00A62C23">
                      <w:pPr>
                        <w:pStyle w:val="Logo"/>
                        <w:rPr>
                          <w:lang w:val="en"/>
                        </w:rPr>
                      </w:pPr>
                      <w:r w:rsidRPr="001439FF">
                        <w:rPr>
                          <w:lang w:val="en"/>
                        </w:rPr>
                        <w:t>Financial Consultation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CD"/>
    <w:rsid w:val="000064EB"/>
    <w:rsid w:val="00006FD1"/>
    <w:rsid w:val="000115CE"/>
    <w:rsid w:val="000828F4"/>
    <w:rsid w:val="000C35EE"/>
    <w:rsid w:val="000C41F2"/>
    <w:rsid w:val="000D0687"/>
    <w:rsid w:val="000F51EC"/>
    <w:rsid w:val="000F7122"/>
    <w:rsid w:val="001336E1"/>
    <w:rsid w:val="00146CD0"/>
    <w:rsid w:val="001658A0"/>
    <w:rsid w:val="00177783"/>
    <w:rsid w:val="001B4EEF"/>
    <w:rsid w:val="001B689C"/>
    <w:rsid w:val="001D4309"/>
    <w:rsid w:val="001F7E3A"/>
    <w:rsid w:val="00200635"/>
    <w:rsid w:val="002320C8"/>
    <w:rsid w:val="00234A94"/>
    <w:rsid w:val="00254E0D"/>
    <w:rsid w:val="002777B5"/>
    <w:rsid w:val="002810E3"/>
    <w:rsid w:val="00283073"/>
    <w:rsid w:val="002B5C1B"/>
    <w:rsid w:val="00334B25"/>
    <w:rsid w:val="00343038"/>
    <w:rsid w:val="00344525"/>
    <w:rsid w:val="00356101"/>
    <w:rsid w:val="0038000D"/>
    <w:rsid w:val="0038468B"/>
    <w:rsid w:val="00385ACF"/>
    <w:rsid w:val="003B4D96"/>
    <w:rsid w:val="004118D0"/>
    <w:rsid w:val="00415788"/>
    <w:rsid w:val="00421C82"/>
    <w:rsid w:val="00422757"/>
    <w:rsid w:val="00430F1A"/>
    <w:rsid w:val="00455DF0"/>
    <w:rsid w:val="004615C0"/>
    <w:rsid w:val="00475D96"/>
    <w:rsid w:val="00477474"/>
    <w:rsid w:val="00480B7F"/>
    <w:rsid w:val="004A1893"/>
    <w:rsid w:val="004C287B"/>
    <w:rsid w:val="004C4A44"/>
    <w:rsid w:val="004F71EA"/>
    <w:rsid w:val="00501FD5"/>
    <w:rsid w:val="005125BB"/>
    <w:rsid w:val="00514C62"/>
    <w:rsid w:val="005264AB"/>
    <w:rsid w:val="00533A86"/>
    <w:rsid w:val="00536916"/>
    <w:rsid w:val="00537F9C"/>
    <w:rsid w:val="00545AE0"/>
    <w:rsid w:val="00572222"/>
    <w:rsid w:val="005834A1"/>
    <w:rsid w:val="00597C71"/>
    <w:rsid w:val="005D3057"/>
    <w:rsid w:val="005D3DA6"/>
    <w:rsid w:val="005F7382"/>
    <w:rsid w:val="005F7B6B"/>
    <w:rsid w:val="00623B0B"/>
    <w:rsid w:val="006379BC"/>
    <w:rsid w:val="00642E91"/>
    <w:rsid w:val="00645ADE"/>
    <w:rsid w:val="00651F23"/>
    <w:rsid w:val="00656F5A"/>
    <w:rsid w:val="00681FE4"/>
    <w:rsid w:val="006A37B0"/>
    <w:rsid w:val="006B2461"/>
    <w:rsid w:val="006C6CAD"/>
    <w:rsid w:val="006D6230"/>
    <w:rsid w:val="00716327"/>
    <w:rsid w:val="00743319"/>
    <w:rsid w:val="00744EA9"/>
    <w:rsid w:val="00745C7D"/>
    <w:rsid w:val="00752FC4"/>
    <w:rsid w:val="00757E9C"/>
    <w:rsid w:val="007A15BC"/>
    <w:rsid w:val="007B3592"/>
    <w:rsid w:val="007B4C91"/>
    <w:rsid w:val="007B67E6"/>
    <w:rsid w:val="007C253C"/>
    <w:rsid w:val="007D4524"/>
    <w:rsid w:val="007D55AE"/>
    <w:rsid w:val="007D70F7"/>
    <w:rsid w:val="007F3D55"/>
    <w:rsid w:val="0081410B"/>
    <w:rsid w:val="00830C5F"/>
    <w:rsid w:val="00834A33"/>
    <w:rsid w:val="00851B43"/>
    <w:rsid w:val="00872BD9"/>
    <w:rsid w:val="0088764D"/>
    <w:rsid w:val="00896EE1"/>
    <w:rsid w:val="008B0076"/>
    <w:rsid w:val="008C1482"/>
    <w:rsid w:val="008C2737"/>
    <w:rsid w:val="008D0AA7"/>
    <w:rsid w:val="00912A0A"/>
    <w:rsid w:val="00916930"/>
    <w:rsid w:val="00936859"/>
    <w:rsid w:val="009425D9"/>
    <w:rsid w:val="009468D3"/>
    <w:rsid w:val="009521C2"/>
    <w:rsid w:val="00963D21"/>
    <w:rsid w:val="0099390D"/>
    <w:rsid w:val="009A039F"/>
    <w:rsid w:val="009C32FD"/>
    <w:rsid w:val="00A17117"/>
    <w:rsid w:val="00A316D3"/>
    <w:rsid w:val="00A5578C"/>
    <w:rsid w:val="00A62C23"/>
    <w:rsid w:val="00A67BD6"/>
    <w:rsid w:val="00A763AE"/>
    <w:rsid w:val="00AC1A6E"/>
    <w:rsid w:val="00AC2436"/>
    <w:rsid w:val="00B14141"/>
    <w:rsid w:val="00B30D86"/>
    <w:rsid w:val="00B3221C"/>
    <w:rsid w:val="00B63133"/>
    <w:rsid w:val="00BC0F0A"/>
    <w:rsid w:val="00BF29F9"/>
    <w:rsid w:val="00C00F30"/>
    <w:rsid w:val="00C11980"/>
    <w:rsid w:val="00C37964"/>
    <w:rsid w:val="00C47C39"/>
    <w:rsid w:val="00C948EA"/>
    <w:rsid w:val="00CB0809"/>
    <w:rsid w:val="00D04123"/>
    <w:rsid w:val="00D06525"/>
    <w:rsid w:val="00D149F1"/>
    <w:rsid w:val="00D30ABF"/>
    <w:rsid w:val="00D36106"/>
    <w:rsid w:val="00D66793"/>
    <w:rsid w:val="00D97AF7"/>
    <w:rsid w:val="00DA2345"/>
    <w:rsid w:val="00DC7840"/>
    <w:rsid w:val="00DD16D2"/>
    <w:rsid w:val="00E073C9"/>
    <w:rsid w:val="00E210CD"/>
    <w:rsid w:val="00E5646A"/>
    <w:rsid w:val="00E62294"/>
    <w:rsid w:val="00E63A04"/>
    <w:rsid w:val="00E64688"/>
    <w:rsid w:val="00E675F4"/>
    <w:rsid w:val="00EE41BE"/>
    <w:rsid w:val="00F37CF9"/>
    <w:rsid w:val="00F55EC2"/>
    <w:rsid w:val="00F71D73"/>
    <w:rsid w:val="00F7204C"/>
    <w:rsid w:val="00F763B1"/>
    <w:rsid w:val="00FA402E"/>
    <w:rsid w:val="00FB49C2"/>
    <w:rsid w:val="00FB78DE"/>
    <w:rsid w:val="00FE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375DB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12120" w:themeColor="text1"/>
        <w:sz w:val="24"/>
        <w:szCs w:val="24"/>
        <w:lang w:val="en-US" w:eastAsia="en-US" w:bidi="ar-SA"/>
      </w:rPr>
    </w:rPrDefault>
    <w:pPrDefault>
      <w:pPr>
        <w:spacing w:after="3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16D3"/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163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F71EA"/>
    <w:pPr>
      <w:spacing w:after="0"/>
      <w:contextualSpacing/>
      <w:jc w:val="right"/>
    </w:pPr>
    <w:rPr>
      <w:color w:val="E73454" w:themeColor="accent1"/>
      <w:spacing w:val="30"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4F71EA"/>
    <w:rPr>
      <w:color w:val="E73454" w:themeColor="accent1"/>
      <w:spacing w:val="30"/>
      <w:sz w:val="32"/>
      <w:lang w:val="en-AU"/>
    </w:rPr>
  </w:style>
  <w:style w:type="paragraph" w:styleId="Footer">
    <w:name w:val="footer"/>
    <w:basedOn w:val="Normal"/>
    <w:link w:val="FooterChar"/>
    <w:uiPriority w:val="99"/>
    <w:rsid w:val="00E073C9"/>
    <w:pPr>
      <w:spacing w:after="0" w:line="280" w:lineRule="exact"/>
      <w:ind w:left="64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073C9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2E74B5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E073C9"/>
    <w:pPr>
      <w:spacing w:after="80" w:line="280" w:lineRule="exact"/>
      <w:ind w:left="6480"/>
      <w:contextualSpacing/>
    </w:pPr>
    <w:rPr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pPr>
      <w:spacing w:before="720" w:after="960"/>
    </w:pPr>
  </w:style>
  <w:style w:type="character" w:customStyle="1" w:styleId="DateChar">
    <w:name w:val="Date Char"/>
    <w:basedOn w:val="DefaultParagraphFont"/>
    <w:link w:val="Date"/>
    <w:uiPriority w:val="4"/>
    <w:rsid w:val="00752FC4"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table" w:styleId="TableGrid">
    <w:name w:val="Table Grid"/>
    <w:basedOn w:val="TableNormal"/>
    <w:uiPriority w:val="59"/>
    <w:rsid w:val="005125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E73454" w:themeColor="accent1" w:frame="1"/>
        <w:left w:val="single" w:sz="2" w:space="10" w:color="E73454" w:themeColor="accent1" w:frame="1"/>
        <w:bottom w:val="single" w:sz="2" w:space="10" w:color="E73454" w:themeColor="accent1" w:frame="1"/>
        <w:right w:val="single" w:sz="2" w:space="10" w:color="E73454" w:themeColor="accent1" w:frame="1"/>
      </w:pBdr>
      <w:ind w:left="1152" w:right="1152"/>
    </w:pPr>
    <w:rPr>
      <w:rFonts w:eastAsiaTheme="minorEastAsia"/>
      <w:i/>
      <w:iCs/>
      <w:color w:val="BD163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</w:rPr>
      <w:tblPr/>
      <w:tcPr>
        <w:shd w:val="clear" w:color="auto" w:fill="A7A7A4" w:themeFill="tex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A7A7A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</w:rPr>
      <w:tblPr/>
      <w:tcPr>
        <w:shd w:val="clear" w:color="auto" w:fill="F5ADBA" w:themeFill="accen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5ADB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</w:rPr>
      <w:tblPr/>
      <w:tcPr>
        <w:shd w:val="clear" w:color="auto" w:fill="88DFFF" w:themeFill="accent2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88DF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5" w:themeFill="accent3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F8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</w:rPr>
      <w:tblPr/>
      <w:tcPr>
        <w:shd w:val="clear" w:color="auto" w:fill="F9D1AA" w:themeFill="accent4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D1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9E9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CEB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1F7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6F0D" w:themeFill="accent4" w:themeFillShade="CC"/>
      </w:tcPr>
    </w:tblStylePr>
    <w:tblStylePr w:type="lastRow">
      <w:rPr>
        <w:b/>
        <w:bCs/>
        <w:color w:val="D76F0D" w:themeColor="accent4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3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B" w:themeFill="accent3" w:themeFillShade="CC"/>
      </w:tcPr>
    </w:tblStylePr>
    <w:tblStylePr w:type="lastRow">
      <w:rPr>
        <w:b/>
        <w:bCs/>
        <w:color w:val="CEC3AB" w:themeColor="accent3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3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1313" w:themeColor="text1" w:themeShade="99"/>
          <w:insideV w:val="nil"/>
        </w:tcBorders>
        <w:shd w:val="clear" w:color="auto" w:fill="1313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91918E" w:themeFill="tex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2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229" w:themeColor="accent1" w:themeShade="99"/>
          <w:insideV w:val="nil"/>
        </w:tcBorders>
        <w:shd w:val="clear" w:color="auto" w:fill="9712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229" w:themeFill="accent1" w:themeFillShade="99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399A9" w:themeFill="accen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7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7F" w:themeColor="accent2" w:themeShade="99"/>
          <w:insideV w:val="nil"/>
        </w:tcBorders>
        <w:shd w:val="clear" w:color="auto" w:fill="005D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 w:themeFillShade="99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6BD7FF" w:themeFill="accent2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28D2C" w:themeColor="accent4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96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96F" w:themeColor="accent3" w:themeShade="99"/>
          <w:insideV w:val="nil"/>
        </w:tcBorders>
        <w:shd w:val="clear" w:color="auto" w:fill="AB996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96F" w:themeFill="accent3" w:themeFillShade="99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1EEE7" w:themeColor="accent3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3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30A" w:themeColor="accent4" w:themeShade="99"/>
          <w:insideV w:val="nil"/>
        </w:tcBorders>
        <w:shd w:val="clear" w:color="auto" w:fill="A153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30A" w:themeFill="accent4" w:themeFillShade="99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8C595" w:themeFill="accent4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101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1818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6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1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45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8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004E6A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A7A7A4" w:themeColor="text1" w:themeTint="66"/>
        <w:left w:val="single" w:sz="4" w:space="0" w:color="A7A7A4" w:themeColor="text1" w:themeTint="66"/>
        <w:bottom w:val="single" w:sz="4" w:space="0" w:color="A7A7A4" w:themeColor="text1" w:themeTint="66"/>
        <w:right w:val="single" w:sz="4" w:space="0" w:color="A7A7A4" w:themeColor="text1" w:themeTint="66"/>
        <w:insideH w:val="single" w:sz="4" w:space="0" w:color="A7A7A4" w:themeColor="text1" w:themeTint="66"/>
        <w:insideV w:val="single" w:sz="4" w:space="0" w:color="A7A7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5ADBA" w:themeColor="accent1" w:themeTint="66"/>
        <w:left w:val="single" w:sz="4" w:space="0" w:color="F5ADBA" w:themeColor="accent1" w:themeTint="66"/>
        <w:bottom w:val="single" w:sz="4" w:space="0" w:color="F5ADBA" w:themeColor="accent1" w:themeTint="66"/>
        <w:right w:val="single" w:sz="4" w:space="0" w:color="F5ADBA" w:themeColor="accent1" w:themeTint="66"/>
        <w:insideH w:val="single" w:sz="4" w:space="0" w:color="F5ADBA" w:themeColor="accent1" w:themeTint="66"/>
        <w:insideV w:val="single" w:sz="4" w:space="0" w:color="F5ADB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88DFFF" w:themeColor="accent2" w:themeTint="66"/>
        <w:left w:val="single" w:sz="4" w:space="0" w:color="88DFFF" w:themeColor="accent2" w:themeTint="66"/>
        <w:bottom w:val="single" w:sz="4" w:space="0" w:color="88DFFF" w:themeColor="accent2" w:themeTint="66"/>
        <w:right w:val="single" w:sz="4" w:space="0" w:color="88DFFF" w:themeColor="accent2" w:themeTint="66"/>
        <w:insideH w:val="single" w:sz="4" w:space="0" w:color="88DFFF" w:themeColor="accent2" w:themeTint="66"/>
        <w:insideV w:val="single" w:sz="4" w:space="0" w:color="88D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F8F5" w:themeColor="accent3" w:themeTint="66"/>
        <w:left w:val="single" w:sz="4" w:space="0" w:color="F9F8F5" w:themeColor="accent3" w:themeTint="66"/>
        <w:bottom w:val="single" w:sz="4" w:space="0" w:color="F9F8F5" w:themeColor="accent3" w:themeTint="66"/>
        <w:right w:val="single" w:sz="4" w:space="0" w:color="F9F8F5" w:themeColor="accent3" w:themeTint="66"/>
        <w:insideH w:val="single" w:sz="4" w:space="0" w:color="F9F8F5" w:themeColor="accent3" w:themeTint="66"/>
        <w:insideV w:val="single" w:sz="4" w:space="0" w:color="F9F8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D1AA" w:themeColor="accent4" w:themeTint="66"/>
        <w:left w:val="single" w:sz="4" w:space="0" w:color="F9D1AA" w:themeColor="accent4" w:themeTint="66"/>
        <w:bottom w:val="single" w:sz="4" w:space="0" w:color="F9D1AA" w:themeColor="accent4" w:themeTint="66"/>
        <w:right w:val="single" w:sz="4" w:space="0" w:color="F9D1AA" w:themeColor="accent4" w:themeTint="66"/>
        <w:insideH w:val="single" w:sz="4" w:space="0" w:color="F9D1AA" w:themeColor="accent4" w:themeTint="66"/>
        <w:insideV w:val="single" w:sz="4" w:space="0" w:color="F9D1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7B7B77" w:themeColor="text1" w:themeTint="99"/>
        <w:bottom w:val="single" w:sz="2" w:space="0" w:color="7B7B77" w:themeColor="text1" w:themeTint="99"/>
        <w:insideH w:val="single" w:sz="2" w:space="0" w:color="7B7B77" w:themeColor="text1" w:themeTint="99"/>
        <w:insideV w:val="single" w:sz="2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08598" w:themeColor="accent1" w:themeTint="99"/>
        <w:bottom w:val="single" w:sz="2" w:space="0" w:color="F08598" w:themeColor="accent1" w:themeTint="99"/>
        <w:insideH w:val="single" w:sz="2" w:space="0" w:color="F08598" w:themeColor="accent1" w:themeTint="99"/>
        <w:insideV w:val="single" w:sz="2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59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4CCFFF" w:themeColor="accent2" w:themeTint="99"/>
        <w:bottom w:val="single" w:sz="2" w:space="0" w:color="4CCFFF" w:themeColor="accent2" w:themeTint="99"/>
        <w:insideH w:val="single" w:sz="2" w:space="0" w:color="4CCFFF" w:themeColor="accent2" w:themeTint="99"/>
        <w:insideV w:val="single" w:sz="2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C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6F4F0" w:themeColor="accent3" w:themeTint="99"/>
        <w:bottom w:val="single" w:sz="2" w:space="0" w:color="F6F4F0" w:themeColor="accent3" w:themeTint="99"/>
        <w:insideH w:val="single" w:sz="2" w:space="0" w:color="F6F4F0" w:themeColor="accent3" w:themeTint="99"/>
        <w:insideV w:val="single" w:sz="2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4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7BA80" w:themeColor="accent4" w:themeTint="99"/>
        <w:bottom w:val="single" w:sz="2" w:space="0" w:color="F7BA80" w:themeColor="accent4" w:themeTint="99"/>
        <w:insideH w:val="single" w:sz="2" w:space="0" w:color="F7BA80" w:themeColor="accent4" w:themeTint="99"/>
        <w:insideV w:val="single" w:sz="2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A8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A7A7A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5ADB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88DF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9F8F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9D1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0F51EC"/>
    <w:rPr>
      <w:color w:val="864508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BD1633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E73454" w:themeColor="accent1"/>
        <w:bottom w:val="single" w:sz="4" w:space="10" w:color="E73454" w:themeColor="accent1"/>
      </w:pBdr>
      <w:spacing w:before="360"/>
      <w:ind w:left="864" w:right="864"/>
      <w:jc w:val="center"/>
    </w:pPr>
    <w:rPr>
      <w:i/>
      <w:iCs/>
      <w:color w:val="BD163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BD163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BD1633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1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  <w:shd w:val="clear" w:color="auto" w:fill="C8C8C7" w:themeFill="text1" w:themeFillTint="3F"/>
      </w:tcPr>
    </w:tblStylePr>
    <w:tblStylePr w:type="band2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1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  <w:shd w:val="clear" w:color="auto" w:fill="F9CCD4" w:themeFill="accent1" w:themeFillTint="3F"/>
      </w:tcPr>
    </w:tblStylePr>
    <w:tblStylePr w:type="band2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1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  <w:shd w:val="clear" w:color="auto" w:fill="B5EBFF" w:themeFill="accent2" w:themeFillTint="3F"/>
      </w:tcPr>
    </w:tblStylePr>
    <w:tblStylePr w:type="band2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1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  <w:shd w:val="clear" w:color="auto" w:fill="FBFAF8" w:themeFill="accent3" w:themeFillTint="3F"/>
      </w:tcPr>
    </w:tblStylePr>
    <w:tblStylePr w:type="band2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1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  <w:shd w:val="clear" w:color="auto" w:fill="FBE2CA" w:themeFill="accent4" w:themeFillTint="3F"/>
      </w:tcPr>
    </w:tblStylePr>
    <w:tblStylePr w:type="band2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/>
    </w:pPr>
    <w:rPr>
      <w:color w:val="181818" w:themeColor="text1" w:themeShade="BF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bottom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bottom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bottom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bottom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bottom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2120" w:themeColor="text1"/>
          <w:right w:val="single" w:sz="4" w:space="0" w:color="212120" w:themeColor="text1"/>
        </w:tcBorders>
      </w:tcPr>
    </w:tblStylePr>
    <w:tblStylePr w:type="band1Horz">
      <w:tblPr/>
      <w:tcPr>
        <w:tcBorders>
          <w:top w:val="single" w:sz="4" w:space="0" w:color="212120" w:themeColor="text1"/>
          <w:bottom w:val="single" w:sz="4" w:space="0" w:color="2121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2120" w:themeColor="text1"/>
          <w:left w:val="nil"/>
        </w:tcBorders>
      </w:tcPr>
    </w:tblStylePr>
    <w:tblStylePr w:type="swCell">
      <w:tblPr/>
      <w:tcPr>
        <w:tcBorders>
          <w:top w:val="double" w:sz="4" w:space="0" w:color="21212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E73454" w:themeColor="accent1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3454" w:themeColor="accent1"/>
          <w:right w:val="single" w:sz="4" w:space="0" w:color="E73454" w:themeColor="accent1"/>
        </w:tcBorders>
      </w:tcPr>
    </w:tblStylePr>
    <w:tblStylePr w:type="band1Horz">
      <w:tblPr/>
      <w:tcPr>
        <w:tcBorders>
          <w:top w:val="single" w:sz="4" w:space="0" w:color="E73454" w:themeColor="accent1"/>
          <w:bottom w:val="single" w:sz="4" w:space="0" w:color="E734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3454" w:themeColor="accent1"/>
          <w:left w:val="nil"/>
        </w:tcBorders>
      </w:tcPr>
    </w:tblStylePr>
    <w:tblStylePr w:type="swCell">
      <w:tblPr/>
      <w:tcPr>
        <w:tcBorders>
          <w:top w:val="double" w:sz="4" w:space="0" w:color="E7345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5" w:themeColor="accent2"/>
          <w:right w:val="single" w:sz="4" w:space="0" w:color="009DD5" w:themeColor="accent2"/>
        </w:tcBorders>
      </w:tcPr>
    </w:tblStylePr>
    <w:tblStylePr w:type="band1Horz">
      <w:tblPr/>
      <w:tcPr>
        <w:tcBorders>
          <w:top w:val="single" w:sz="4" w:space="0" w:color="009DD5" w:themeColor="accent2"/>
          <w:bottom w:val="single" w:sz="4" w:space="0" w:color="009DD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5" w:themeColor="accent2"/>
          <w:left w:val="nil"/>
        </w:tcBorders>
      </w:tcPr>
    </w:tblStylePr>
    <w:tblStylePr w:type="swCell">
      <w:tblPr/>
      <w:tcPr>
        <w:tcBorders>
          <w:top w:val="double" w:sz="4" w:space="0" w:color="009DD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1EEE7" w:themeColor="accent3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EEE7" w:themeColor="accent3"/>
          <w:right w:val="single" w:sz="4" w:space="0" w:color="F1EEE7" w:themeColor="accent3"/>
        </w:tcBorders>
      </w:tcPr>
    </w:tblStylePr>
    <w:tblStylePr w:type="band1Horz">
      <w:tblPr/>
      <w:tcPr>
        <w:tcBorders>
          <w:top w:val="single" w:sz="4" w:space="0" w:color="F1EEE7" w:themeColor="accent3"/>
          <w:bottom w:val="single" w:sz="4" w:space="0" w:color="F1EE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EEE7" w:themeColor="accent3"/>
          <w:left w:val="nil"/>
        </w:tcBorders>
      </w:tcPr>
    </w:tblStylePr>
    <w:tblStylePr w:type="swCell">
      <w:tblPr/>
      <w:tcPr>
        <w:tcBorders>
          <w:top w:val="double" w:sz="4" w:space="0" w:color="F1EEE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28D2C" w:themeColor="accent4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D2C" w:themeColor="accent4"/>
          <w:right w:val="single" w:sz="4" w:space="0" w:color="F28D2C" w:themeColor="accent4"/>
        </w:tcBorders>
      </w:tcPr>
    </w:tblStylePr>
    <w:tblStylePr w:type="band1Horz">
      <w:tblPr/>
      <w:tcPr>
        <w:tcBorders>
          <w:top w:val="single" w:sz="4" w:space="0" w:color="F28D2C" w:themeColor="accent4"/>
          <w:bottom w:val="single" w:sz="4" w:space="0" w:color="F28D2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D2C" w:themeColor="accent4"/>
          <w:left w:val="nil"/>
        </w:tcBorders>
      </w:tcPr>
    </w:tblStylePr>
    <w:tblStylePr w:type="swCell">
      <w:tblPr/>
      <w:tcPr>
        <w:tcBorders>
          <w:top w:val="double" w:sz="4" w:space="0" w:color="F28D2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2120" w:themeColor="text1"/>
        <w:left w:val="single" w:sz="24" w:space="0" w:color="212120" w:themeColor="text1"/>
        <w:bottom w:val="single" w:sz="24" w:space="0" w:color="212120" w:themeColor="text1"/>
        <w:right w:val="single" w:sz="24" w:space="0" w:color="212120" w:themeColor="text1"/>
      </w:tblBorders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3454" w:themeColor="accent1"/>
        <w:left w:val="single" w:sz="24" w:space="0" w:color="E73454" w:themeColor="accent1"/>
        <w:bottom w:val="single" w:sz="24" w:space="0" w:color="E73454" w:themeColor="accent1"/>
        <w:right w:val="single" w:sz="24" w:space="0" w:color="E73454" w:themeColor="accent1"/>
      </w:tblBorders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DD5" w:themeColor="accent2"/>
        <w:left w:val="single" w:sz="24" w:space="0" w:color="009DD5" w:themeColor="accent2"/>
        <w:bottom w:val="single" w:sz="24" w:space="0" w:color="009DD5" w:themeColor="accent2"/>
        <w:right w:val="single" w:sz="24" w:space="0" w:color="009DD5" w:themeColor="accent2"/>
      </w:tblBorders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EEE7" w:themeColor="accent3"/>
        <w:left w:val="single" w:sz="24" w:space="0" w:color="F1EEE7" w:themeColor="accent3"/>
        <w:bottom w:val="single" w:sz="24" w:space="0" w:color="F1EEE7" w:themeColor="accent3"/>
        <w:right w:val="single" w:sz="24" w:space="0" w:color="F1EEE7" w:themeColor="accent3"/>
      </w:tblBorders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8D2C" w:themeColor="accent4"/>
        <w:left w:val="single" w:sz="24" w:space="0" w:color="F28D2C" w:themeColor="accent4"/>
        <w:bottom w:val="single" w:sz="24" w:space="0" w:color="F28D2C" w:themeColor="accent4"/>
        <w:right w:val="single" w:sz="24" w:space="0" w:color="F28D2C" w:themeColor="accent4"/>
      </w:tblBorders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bottom w:val="single" w:sz="4" w:space="0" w:color="2121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121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E73454" w:themeColor="accent1"/>
        <w:bottom w:val="single" w:sz="4" w:space="0" w:color="E734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734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009DD5" w:themeColor="accent2"/>
        <w:bottom w:val="single" w:sz="4" w:space="0" w:color="009DD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1EEE7" w:themeColor="accent3"/>
        <w:bottom w:val="single" w:sz="4" w:space="0" w:color="F1EE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EE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28D2C" w:themeColor="accent4"/>
        <w:bottom w:val="single" w:sz="4" w:space="0" w:color="F28D2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28D2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21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21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21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21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34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34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34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34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EE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EE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EE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EE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D2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D2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D2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D2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  <w:insideV w:val="single" w:sz="8" w:space="0" w:color="595957" w:themeColor="text1" w:themeTint="BF"/>
      </w:tblBorders>
    </w:tblPr>
    <w:tcPr>
      <w:shd w:val="clear" w:color="auto" w:fill="C8C8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5957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  <w:insideV w:val="single" w:sz="8" w:space="0" w:color="ED667E" w:themeColor="accent1" w:themeTint="BF"/>
      </w:tblBorders>
    </w:tblPr>
    <w:tcPr>
      <w:shd w:val="clear" w:color="auto" w:fill="F9CCD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67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  <w:insideV w:val="single" w:sz="8" w:space="0" w:color="20C3FF" w:themeColor="accent2" w:themeTint="BF"/>
      </w:tblBorders>
    </w:tblPr>
    <w:tcPr>
      <w:shd w:val="clear" w:color="auto" w:fill="B5EB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0C3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  <w:insideV w:val="single" w:sz="8" w:space="0" w:color="F4F2EC" w:themeColor="accent3" w:themeTint="BF"/>
      </w:tblBorders>
    </w:tblPr>
    <w:tcPr>
      <w:shd w:val="clear" w:color="auto" w:fill="FBFA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F2E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  <w:insideV w:val="single" w:sz="8" w:space="0" w:color="F5A860" w:themeColor="accent4" w:themeTint="BF"/>
      </w:tblBorders>
    </w:tblPr>
    <w:tcPr>
      <w:shd w:val="clear" w:color="auto" w:fill="FBE2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8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cPr>
      <w:shd w:val="clear" w:color="auto" w:fill="C8C8C7" w:themeFill="text1" w:themeFillTint="3F"/>
    </w:tcPr>
    <w:tblStylePr w:type="firstRow">
      <w:rPr>
        <w:b/>
        <w:bCs/>
        <w:color w:val="212120" w:themeColor="text1"/>
      </w:rPr>
      <w:tblPr/>
      <w:tcPr>
        <w:shd w:val="clear" w:color="auto" w:fill="E9E9E8" w:themeFill="tex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1" w:themeFill="text1" w:themeFillTint="33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tcBorders>
          <w:insideH w:val="single" w:sz="6" w:space="0" w:color="212120" w:themeColor="text1"/>
          <w:insideV w:val="single" w:sz="6" w:space="0" w:color="212120" w:themeColor="text1"/>
        </w:tcBorders>
        <w:shd w:val="clear" w:color="auto" w:fill="9191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cPr>
      <w:shd w:val="clear" w:color="auto" w:fill="F9CCD4" w:themeFill="accent1" w:themeFillTint="3F"/>
    </w:tcPr>
    <w:tblStylePr w:type="firstRow">
      <w:rPr>
        <w:b/>
        <w:bCs/>
        <w:color w:val="212120" w:themeColor="text1"/>
      </w:rPr>
      <w:tblPr/>
      <w:tcPr>
        <w:shd w:val="clear" w:color="auto" w:fill="FCEBEE" w:themeFill="accen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6DC" w:themeFill="accent1" w:themeFillTint="33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tcBorders>
          <w:insideH w:val="single" w:sz="6" w:space="0" w:color="E73454" w:themeColor="accent1"/>
          <w:insideV w:val="single" w:sz="6" w:space="0" w:color="E73454" w:themeColor="accent1"/>
        </w:tcBorders>
        <w:shd w:val="clear" w:color="auto" w:fill="F399A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cPr>
      <w:shd w:val="clear" w:color="auto" w:fill="B5EBFF" w:themeFill="accent2" w:themeFillTint="3F"/>
    </w:tcPr>
    <w:tblStylePr w:type="firstRow">
      <w:rPr>
        <w:b/>
        <w:bCs/>
        <w:color w:val="212120" w:themeColor="text1"/>
      </w:rPr>
      <w:tblPr/>
      <w:tcPr>
        <w:shd w:val="clear" w:color="auto" w:fill="E1F7FF" w:themeFill="accent2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FFF" w:themeFill="accent2" w:themeFillTint="33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tcBorders>
          <w:insideH w:val="single" w:sz="6" w:space="0" w:color="009DD5" w:themeColor="accent2"/>
          <w:insideV w:val="single" w:sz="6" w:space="0" w:color="009DD5" w:themeColor="accent2"/>
        </w:tcBorders>
        <w:shd w:val="clear" w:color="auto" w:fill="6BD7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cPr>
      <w:shd w:val="clear" w:color="auto" w:fill="FBFAF8" w:themeFill="accent3" w:themeFillTint="3F"/>
    </w:tcPr>
    <w:tblStylePr w:type="firstRow">
      <w:rPr>
        <w:b/>
        <w:bCs/>
        <w:color w:val="21212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1EEE7" w:themeColor="accent3"/>
          <w:insideV w:val="single" w:sz="6" w:space="0" w:color="F1EEE7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cPr>
      <w:shd w:val="clear" w:color="auto" w:fill="FBE2CA" w:themeFill="accent4" w:themeFillTint="3F"/>
    </w:tcPr>
    <w:tblStylePr w:type="firstRow">
      <w:rPr>
        <w:b/>
        <w:bCs/>
        <w:color w:val="212120" w:themeColor="text1"/>
      </w:rPr>
      <w:tblPr/>
      <w:tcPr>
        <w:shd w:val="clear" w:color="auto" w:fill="FDF3EA" w:themeFill="accent4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4" w:themeFill="accent4" w:themeFillTint="33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tcBorders>
          <w:insideH w:val="single" w:sz="6" w:space="0" w:color="F28D2C" w:themeColor="accent4"/>
          <w:insideV w:val="single" w:sz="6" w:space="0" w:color="F28D2C" w:themeColor="accent4"/>
        </w:tcBorders>
        <w:shd w:val="clear" w:color="auto" w:fill="F8C5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121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121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8E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CD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9A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9A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EB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D7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D7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A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2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5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59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21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shd w:val="clear" w:color="auto" w:fill="C8C8C7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34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shd w:val="clear" w:color="auto" w:fill="F9CCD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5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shd w:val="clear" w:color="auto" w:fill="B5EB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EEE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shd w:val="clear" w:color="auto" w:fill="FBFAF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D2C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shd w:val="clear" w:color="auto" w:fill="FBE2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21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21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21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34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34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34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CD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EB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EE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EE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D2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D2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2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CD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EB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2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unhideWhenUsed/>
    <w:qFormat/>
    <w:rsid w:val="00572222"/>
    <w:pPr>
      <w:spacing w:after="0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/>
    </w:pPr>
    <w:tblPr>
      <w:tblStyleRowBandSize w:val="1"/>
      <w:tblStyleColBandSize w:val="1"/>
      <w:tblBorders>
        <w:top w:val="single" w:sz="4" w:space="0" w:color="91918D" w:themeColor="text1" w:themeTint="80"/>
        <w:bottom w:val="single" w:sz="4" w:space="0" w:color="91918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8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2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1Horz">
      <w:tblPr/>
      <w:tcPr>
        <w:tcBorders>
          <w:top w:val="single" w:sz="4" w:space="0" w:color="91918D" w:themeColor="text1" w:themeTint="80"/>
          <w:bottom w:val="single" w:sz="4" w:space="0" w:color="91918D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8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8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8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8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8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5959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595957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572222"/>
  </w:style>
  <w:style w:type="character" w:customStyle="1" w:styleId="SalutationChar">
    <w:name w:val="Salutation Char"/>
    <w:basedOn w:val="DefaultParagraphFont"/>
    <w:link w:val="Salutation"/>
    <w:uiPriority w:val="5"/>
    <w:rsid w:val="00752FC4"/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70706D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70706D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595957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70706D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BD1633" w:themeColor="accent1" w:themeShade="BF"/>
      <w:sz w:val="32"/>
      <w:szCs w:val="32"/>
    </w:rPr>
  </w:style>
  <w:style w:type="paragraph" w:customStyle="1" w:styleId="Logo">
    <w:name w:val="Logo"/>
    <w:basedOn w:val="Normal"/>
    <w:link w:val="LogoChar"/>
    <w:uiPriority w:val="3"/>
    <w:qFormat/>
    <w:rsid w:val="00A62C23"/>
    <w:pPr>
      <w:spacing w:after="0" w:line="240" w:lineRule="auto"/>
    </w:pPr>
    <w:rPr>
      <w:rFonts w:asciiTheme="majorHAnsi" w:hAnsiTheme="majorHAnsi"/>
      <w:color w:val="4A412B" w:themeColor="accent3" w:themeShade="40"/>
      <w:spacing w:val="20"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C287B"/>
    <w:rPr>
      <w:color w:val="605E5C"/>
      <w:shd w:val="clear" w:color="auto" w:fill="E1DFDD"/>
    </w:rPr>
  </w:style>
  <w:style w:type="character" w:customStyle="1" w:styleId="LogoChar">
    <w:name w:val="Logo Char"/>
    <w:basedOn w:val="DefaultParagraphFont"/>
    <w:link w:val="Logo"/>
    <w:uiPriority w:val="3"/>
    <w:rsid w:val="00A62C23"/>
    <w:rPr>
      <w:rFonts w:asciiTheme="majorHAnsi" w:hAnsiTheme="majorHAnsi"/>
      <w:color w:val="4A412B" w:themeColor="accent3" w:themeShade="40"/>
      <w:spacing w:val="2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http://www.jaikalki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Financial%20business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818EC1AE64544CFBDC21F6FA11AE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1265F-90F0-4414-822B-0A28B9232F9C}"/>
      </w:docPartPr>
      <w:docPartBody>
        <w:p w:rsidR="00F82C85" w:rsidRDefault="00964FDE">
          <w:pPr>
            <w:pStyle w:val="6818EC1AE64544CFBDC21F6FA11AE7EC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DE"/>
    <w:rsid w:val="000C2D28"/>
    <w:rsid w:val="000C5A14"/>
    <w:rsid w:val="001C4E7D"/>
    <w:rsid w:val="001C7BA8"/>
    <w:rsid w:val="00212961"/>
    <w:rsid w:val="00224059"/>
    <w:rsid w:val="002C4EE6"/>
    <w:rsid w:val="003714DC"/>
    <w:rsid w:val="00465777"/>
    <w:rsid w:val="005E72A4"/>
    <w:rsid w:val="00625E70"/>
    <w:rsid w:val="006C038D"/>
    <w:rsid w:val="007C6A52"/>
    <w:rsid w:val="00803EE3"/>
    <w:rsid w:val="00956A26"/>
    <w:rsid w:val="00964FDE"/>
    <w:rsid w:val="00A75FB7"/>
    <w:rsid w:val="00AE6576"/>
    <w:rsid w:val="00AF5634"/>
    <w:rsid w:val="00BE6E30"/>
    <w:rsid w:val="00C1188E"/>
    <w:rsid w:val="00DB48FA"/>
    <w:rsid w:val="00DD5900"/>
    <w:rsid w:val="00EA619A"/>
    <w:rsid w:val="00F82C85"/>
    <w:rsid w:val="00FB0C17"/>
    <w:rsid w:val="00FF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E74B5" w:themeColor="accent5" w:themeShade="BF"/>
      <w:sz w:val="22"/>
    </w:rPr>
  </w:style>
  <w:style w:type="paragraph" w:customStyle="1" w:styleId="82EDE74D1E1A45D99C873D9F1C3F1202">
    <w:name w:val="82EDE74D1E1A45D99C873D9F1C3F1202"/>
  </w:style>
  <w:style w:type="paragraph" w:customStyle="1" w:styleId="0BA127859DA04541B0B2597778C40C63">
    <w:name w:val="0BA127859DA04541B0B2597778C40C63"/>
  </w:style>
  <w:style w:type="paragraph" w:customStyle="1" w:styleId="AB21C19BC4094A84B6DC6271B909CA8B">
    <w:name w:val="AB21C19BC4094A84B6DC6271B909CA8B"/>
  </w:style>
  <w:style w:type="paragraph" w:customStyle="1" w:styleId="F5C961B9846B49FBB33F2E6C1AF4158E">
    <w:name w:val="F5C961B9846B49FBB33F2E6C1AF4158E"/>
  </w:style>
  <w:style w:type="paragraph" w:customStyle="1" w:styleId="6818EC1AE64544CFBDC21F6FA11AE7EC">
    <w:name w:val="6818EC1AE64544CFBDC21F6FA11AE7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Personal Letterhead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25CEE-B3A5-44EC-A6D5-AEC12085939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2C69905-FFE1-450B-8744-A29020599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91EAF0-DFD1-4B0F-BB75-625E1C7939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82A522-7E81-45DD-87E0-CB1A70B6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Financial business letterhead.dotx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2026-04-04T09:20:00Z</dcterms:created>
  <dcterms:modified xsi:type="dcterms:W3CDTF">2026-04-29T11:20:00Z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